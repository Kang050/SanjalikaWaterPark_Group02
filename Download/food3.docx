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7960" cy="3531870"/>
            <wp:effectExtent l="0" t="0" r="1524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67960" cy="353187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 w:lineRule="atLeast"/>
        <w:ind w:left="0" w:right="0"/>
        <w:rPr>
          <w:b/>
          <w:bCs/>
          <w:sz w:val="60"/>
          <w:szCs w:val="60"/>
        </w:rPr>
      </w:pPr>
      <w:r>
        <w:rPr>
          <w:b/>
          <w:bCs/>
          <w:sz w:val="60"/>
          <w:szCs w:val="60"/>
          <w:bdr w:val="none" w:color="auto" w:sz="0" w:space="0"/>
        </w:rPr>
        <w:t>Shopping district</w:t>
      </w:r>
    </w:p>
    <w:p>
      <w:pPr>
        <w:pStyle w:val="8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b w:val="0"/>
          <w:bCs w:val="0"/>
        </w:rPr>
      </w:pPr>
      <w:r>
        <w:rPr>
          <w:rFonts w:ascii="sans-serif" w:hAnsi="sans-serif" w:eastAsia="sans-serif" w:cs="sans-serif"/>
          <w:b w:val="0"/>
          <w:bCs w:val="0"/>
          <w:i w:val="0"/>
          <w:iCs w:val="0"/>
          <w:caps w:val="0"/>
          <w:color w:val="454545"/>
          <w:spacing w:val="0"/>
          <w:sz w:val="32"/>
          <w:szCs w:val="32"/>
          <w:bdr w:val="none" w:color="auto" w:sz="0" w:space="0"/>
          <w:shd w:val="clear" w:fill="F1F5F7"/>
        </w:rPr>
        <w:t>In Sun World Halong Complex, visitors are simply stunned by the diverse shopping services and areas that offer countless gifts and souvenirs that symbolize and wrap up your perfect experiences in Ha Long City.</w:t>
      </w:r>
    </w:p>
    <w:p>
      <w:bookmarkStart w:id="0" w:name="_GoBack"/>
      <w:bookmarkEnd w:id="0"/>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F7DC84"/>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7DF7DC84"/>
    <w:rsid w:val="9C1E2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qFormat="1"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qFormat="1"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qFormat="1"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56"/>
      <w:szCs w:val="56"/>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uiPriority w:val="0"/>
  </w:style>
  <w:style w:type="paragraph" w:styleId="42">
    <w:name w:val="HTML Address"/>
    <w:basedOn w:val="1"/>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uiPriority w:val="0"/>
  </w:style>
  <w:style w:type="paragraph" w:styleId="63">
    <w:name w:val="List"/>
    <w:basedOn w:val="1"/>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uiPriority w:val="0"/>
    <w:pPr>
      <w:ind w:left="100" w:leftChars="400" w:hanging="200" w:hangingChars="200"/>
    </w:pPr>
  </w:style>
  <w:style w:type="paragraph" w:styleId="66">
    <w:name w:val="List 4"/>
    <w:basedOn w:val="1"/>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uiPriority w:val="0"/>
    <w:pPr>
      <w:numPr>
        <w:ilvl w:val="0"/>
        <w:numId w:val="1"/>
      </w:numPr>
    </w:pPr>
  </w:style>
  <w:style w:type="paragraph" w:styleId="69">
    <w:name w:val="List Bullet 2"/>
    <w:basedOn w:val="1"/>
    <w:uiPriority w:val="0"/>
    <w:pPr>
      <w:numPr>
        <w:ilvl w:val="0"/>
        <w:numId w:val="2"/>
      </w:numPr>
    </w:pPr>
  </w:style>
  <w:style w:type="paragraph" w:styleId="70">
    <w:name w:val="List Bullet 3"/>
    <w:basedOn w:val="1"/>
    <w:uiPriority w:val="0"/>
    <w:pPr>
      <w:numPr>
        <w:ilvl w:val="0"/>
        <w:numId w:val="3"/>
      </w:numPr>
    </w:pPr>
  </w:style>
  <w:style w:type="paragraph" w:styleId="71">
    <w:name w:val="List Bullet 4"/>
    <w:basedOn w:val="1"/>
    <w:uiPriority w:val="0"/>
    <w:pPr>
      <w:numPr>
        <w:ilvl w:val="0"/>
        <w:numId w:val="4"/>
      </w:numPr>
    </w:pPr>
  </w:style>
  <w:style w:type="paragraph" w:styleId="72">
    <w:name w:val="List Bullet 5"/>
    <w:basedOn w:val="1"/>
    <w:uiPriority w:val="0"/>
    <w:pPr>
      <w:numPr>
        <w:ilvl w:val="0"/>
        <w:numId w:val="5"/>
      </w:numPr>
    </w:pPr>
  </w:style>
  <w:style w:type="paragraph" w:styleId="73">
    <w:name w:val="List Continue"/>
    <w:basedOn w:val="1"/>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uiPriority w:val="0"/>
    <w:pPr>
      <w:spacing w:after="120"/>
      <w:ind w:left="1260" w:leftChars="600"/>
    </w:pPr>
  </w:style>
  <w:style w:type="paragraph" w:styleId="76">
    <w:name w:val="List Continue 4"/>
    <w:basedOn w:val="1"/>
    <w:uiPriority w:val="0"/>
    <w:pPr>
      <w:spacing w:after="120"/>
      <w:ind w:left="1680" w:leftChars="800"/>
    </w:pPr>
  </w:style>
  <w:style w:type="paragraph" w:styleId="77">
    <w:name w:val="List Continue 5"/>
    <w:basedOn w:val="1"/>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uiPriority w:val="0"/>
    <w:pPr>
      <w:numPr>
        <w:ilvl w:val="0"/>
        <w:numId w:val="7"/>
      </w:numPr>
    </w:pPr>
  </w:style>
  <w:style w:type="paragraph" w:styleId="80">
    <w:name w:val="List Number 3"/>
    <w:basedOn w:val="1"/>
    <w:uiPriority w:val="0"/>
    <w:pPr>
      <w:numPr>
        <w:ilvl w:val="0"/>
        <w:numId w:val="8"/>
      </w:numPr>
    </w:pPr>
  </w:style>
  <w:style w:type="paragraph" w:styleId="81">
    <w:name w:val="List Number 4"/>
    <w:basedOn w:val="1"/>
    <w:uiPriority w:val="0"/>
    <w:pPr>
      <w:numPr>
        <w:ilvl w:val="0"/>
        <w:numId w:val="9"/>
      </w:numPr>
    </w:pPr>
  </w:style>
  <w:style w:type="paragraph" w:styleId="82">
    <w:name w:val="List Number 5"/>
    <w:basedOn w:val="1"/>
    <w:uiPriority w:val="0"/>
    <w:pPr>
      <w:numPr>
        <w:ilvl w:val="0"/>
        <w:numId w:val="10"/>
      </w:numPr>
    </w:pPr>
  </w:style>
  <w:style w:type="paragraph" w:styleId="83">
    <w:name w:val="macro"/>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uiPriority w:val="0"/>
    <w:pPr>
      <w:ind w:firstLine="420" w:firstLineChars="200"/>
    </w:pPr>
  </w:style>
  <w:style w:type="paragraph" w:styleId="87">
    <w:name w:val="Note Heading"/>
    <w:basedOn w:val="1"/>
    <w:next w:val="1"/>
    <w:uiPriority w:val="0"/>
    <w:pPr>
      <w:jc w:val="center"/>
    </w:pPr>
  </w:style>
  <w:style w:type="character" w:styleId="88">
    <w:name w:val="page number"/>
    <w:basedOn w:val="11"/>
    <w:uiPriority w:val="0"/>
  </w:style>
  <w:style w:type="paragraph" w:styleId="89">
    <w:name w:val="Plain Text"/>
    <w:basedOn w:val="1"/>
    <w:uiPriority w:val="0"/>
    <w:rPr>
      <w:rFonts w:ascii="SimSun" w:hAnsi="Courier New" w:cs="Courier New"/>
      <w:szCs w:val="21"/>
    </w:rPr>
  </w:style>
  <w:style w:type="paragraph" w:styleId="90">
    <w:name w:val="Salutation"/>
    <w:basedOn w:val="1"/>
    <w:next w:val="1"/>
    <w:uiPriority w:val="0"/>
  </w:style>
  <w:style w:type="paragraph" w:styleId="91">
    <w:name w:val="Signature"/>
    <w:basedOn w:val="1"/>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Office_4.4.2.7669_F1E327BC-269C-435d-A152-05C5408002CA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2022-12-28T10:33:00Z</dcterms:created>
  <dc:creator>Pham An Hao</dc:creator>
  <cp:lastModifiedBy>Pham An Hao</cp:lastModifiedBy>
  <dcterms:modified xsi:type="dcterms:W3CDTF">2022-12-28T10:33:57Z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1033-4.4.2.7669</vt:lpwstr>
  </property>
</Properties>
</file>