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3027045"/>
            <wp:effectExtent l="0" t="0" r="10160" b="209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24" w:lineRule="atLeast"/>
        <w:ind w:left="0" w:right="0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  <w:bdr w:val="none" w:color="auto" w:sz="0" w:space="0"/>
        </w:rPr>
        <w:t>Food Cart</w:t>
      </w:r>
    </w:p>
    <w:p>
      <w:pPr>
        <w:pStyle w:val="8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  <w:jc w:val="left"/>
        <w:rPr>
          <w:b w:val="0"/>
          <w:bCs w:val="0"/>
        </w:rPr>
      </w:pPr>
      <w:r>
        <w:rPr>
          <w:rFonts w:ascii="sans-serif" w:hAnsi="sans-serif" w:eastAsia="sans-serif" w:cs="sans-serif"/>
          <w:b w:val="0"/>
          <w:bCs w:val="0"/>
          <w:i w:val="0"/>
          <w:iCs w:val="0"/>
          <w:caps w:val="0"/>
          <w:color w:val="454545"/>
          <w:spacing w:val="0"/>
          <w:sz w:val="32"/>
          <w:szCs w:val="32"/>
          <w:bdr w:val="none" w:color="auto" w:sz="0" w:space="0"/>
          <w:shd w:val="clear" w:fill="F1F5F7"/>
        </w:rPr>
        <w:t>Selling breads, dumplings, sausage, ice cream and a variety of drinks, food carts are a great stop to fuel your energies and keep moving on your exciting rides around Sun World Halong Complex!</w:t>
      </w:r>
    </w:p>
    <w:p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sans-serif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isplayBackgroundShape w:val="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F3FA283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7F3FA283"/>
    <w:rsid w:val="9C1E23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qFormat="1" w:unhideWhenUsed="0" w:uiPriority="0" w:semiHidden="0" w:name="toc 5"/>
    <w:lsdException w:unhideWhenUsed="0" w:uiPriority="0" w:semiHidden="0" w:name="toc 6"/>
    <w:lsdException w:qFormat="1"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qFormat="1" w:unhideWhenUsed="0" w:uiPriority="0" w:semiHidden="0" w:name="annotation reference"/>
    <w:lsdException w:qFormat="1"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qFormat="1"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qFormat="1" w:unhideWhenUsed="0" w:uiPriority="0" w:semiHidden="0" w:name="HTML Preformatted"/>
    <w:lsdException w:qFormat="1" w:unhideWhenUsed="0" w:uiPriority="0" w:semiHidden="0" w:name="HTML Sample"/>
    <w:lsdException w:qFormat="1"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qFormat="1"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qFormat="1"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qFormat="1"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qFormat="1"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qFormat="1" w:unhideWhenUsed="0" w:uiPriority="0" w:semiHidden="0" w:name="Table Grid 8"/>
    <w:lsdException w:unhideWhenUsed="0" w:uiPriority="0" w:semiHidden="0" w:name="Table List 1"/>
    <w:lsdException w:qFormat="1" w:unhideWhenUsed="0" w:uiPriority="0" w:semiHidden="0" w:name="Table List 2"/>
    <w:lsdException w:unhideWhenUsed="0" w:uiPriority="0" w:semiHidden="0" w:name="Table List 3"/>
    <w:lsdException w:qFormat="1" w:unhideWhenUsed="0" w:uiPriority="0" w:semiHidden="0" w:name="Table List 4"/>
    <w:lsdException w:qFormat="1" w:unhideWhenUsed="0" w:uiPriority="0" w:semiHidden="0" w:name="Table List 5"/>
    <w:lsdException w:unhideWhenUsed="0" w:uiPriority="0" w:semiHidden="0" w:name="Table List 6"/>
    <w:lsdException w:qFormat="1"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qFormat="1" w:unhideWhenUsed="0" w:uiPriority="0" w:semiHidden="0" w:name="Table Contemporary"/>
    <w:lsdException w:qFormat="1" w:unhideWhenUsed="0" w:uiPriority="0" w:semiHidden="0" w:name="Table Elegant"/>
    <w:lsdException w:qFormat="1"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qFormat="1"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qFormat="1" w:unhideWhenUsed="0" w:uiPriority="0" w:semiHidden="0" w:name="Table Theme"/>
    <w:lsdException w:qFormat="1" w:unhideWhenUsed="0" w:uiPriority="60" w:semiHidden="0" w:name="Light Shading"/>
    <w:lsdException w:unhideWhenUsed="0" w:uiPriority="61" w:semiHidden="0" w:name="Light List"/>
    <w:lsdException w:qFormat="1" w:unhideWhenUsed="0" w:uiPriority="62" w:semiHidden="0" w:name="Light Grid"/>
    <w:lsdException w:qFormat="1" w:unhideWhenUsed="0" w:uiPriority="63" w:semiHidden="0" w:name="Medium Shading 1"/>
    <w:lsdException w:qFormat="1" w:unhideWhenUsed="0" w:uiPriority="64" w:semiHidden="0" w:name="Medium Shading 2"/>
    <w:lsdException w:qFormat="1"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qFormat="1"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qFormat="1" w:unhideWhenUsed="0" w:uiPriority="71" w:semiHidden="0" w:name="Colorful Shading"/>
    <w:lsdException w:qFormat="1"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qFormat="1"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qFormat="1" w:unhideWhenUsed="0" w:uiPriority="64" w:semiHidden="0" w:name="Medium Shading 2 Accent 1"/>
    <w:lsdException w:qFormat="1"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qFormat="1" w:unhideWhenUsed="0" w:uiPriority="72" w:semiHidden="0" w:name="Colorful List Accent 1"/>
    <w:lsdException w:qFormat="1" w:unhideWhenUsed="0" w:uiPriority="73" w:semiHidden="0" w:name="Colorful Grid Accent 1"/>
    <w:lsdException w:qFormat="1"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qFormat="1" w:unhideWhenUsed="0" w:uiPriority="63" w:semiHidden="0" w:name="Medium Shading 1 Accent 2"/>
    <w:lsdException w:qFormat="1" w:unhideWhenUsed="0" w:uiPriority="64" w:semiHidden="0" w:name="Medium Shading 2 Accent 2"/>
    <w:lsdException w:qFormat="1"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unhideWhenUsed="0" w:uiPriority="69" w:semiHidden="0" w:name="Medium Grid 3 Accent 2"/>
    <w:lsdException w:qFormat="1" w:unhideWhenUsed="0" w:uiPriority="70" w:semiHidden="0" w:name="Dark List Accent 2"/>
    <w:lsdException w:qFormat="1" w:unhideWhenUsed="0" w:uiPriority="71" w:semiHidden="0" w:name="Colorful Shading Accent 2"/>
    <w:lsdException w:qFormat="1" w:unhideWhenUsed="0" w:uiPriority="72" w:semiHidden="0" w:name="Colorful List Accent 2"/>
    <w:lsdException w:qFormat="1"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qFormat="1"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qFormat="1" w:unhideWhenUsed="0" w:uiPriority="70" w:semiHidden="0" w:name="Dark List Accent 3"/>
    <w:lsdException w:qFormat="1" w:unhideWhenUsed="0" w:uiPriority="71" w:semiHidden="0" w:name="Colorful Shading Accent 3"/>
    <w:lsdException w:qFormat="1" w:unhideWhenUsed="0" w:uiPriority="72" w:semiHidden="0" w:name="Colorful List Accent 3"/>
    <w:lsdException w:qFormat="1" w:unhideWhenUsed="0" w:uiPriority="73" w:semiHidden="0" w:name="Colorful Grid Accent 3"/>
    <w:lsdException w:qFormat="1"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qFormat="1"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unhideWhenUsed="0" w:uiPriority="67" w:semiHidden="0" w:name="Medium Grid 1 Accent 4"/>
    <w:lsdException w:qFormat="1"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qFormat="1" w:unhideWhenUsed="0" w:uiPriority="71" w:semiHidden="0" w:name="Colorful Shading Accent 4"/>
    <w:lsdException w:qFormat="1" w:unhideWhenUsed="0" w:uiPriority="72" w:semiHidden="0" w:name="Colorful List Accent 4"/>
    <w:lsdException w:qFormat="1" w:unhideWhenUsed="0" w:uiPriority="73" w:semiHidden="0" w:name="Colorful Grid Accent 4"/>
    <w:lsdException w:unhideWhenUsed="0" w:uiPriority="60" w:semiHidden="0" w:name="Light Shading Accent 5"/>
    <w:lsdException w:qFormat="1" w:unhideWhenUsed="0" w:uiPriority="61" w:semiHidden="0" w:name="Light List Accent 5"/>
    <w:lsdException w:qFormat="1" w:unhideWhenUsed="0" w:uiPriority="62" w:semiHidden="0" w:name="Light Grid Accent 5"/>
    <w:lsdException w:qFormat="1" w:unhideWhenUsed="0" w:uiPriority="63" w:semiHidden="0" w:name="Medium Shading 1 Accent 5"/>
    <w:lsdException w:qFormat="1"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qFormat="1" w:unhideWhenUsed="0" w:uiPriority="70" w:semiHidden="0" w:name="Dark List Accent 5"/>
    <w:lsdException w:qFormat="1" w:unhideWhenUsed="0" w:uiPriority="71" w:semiHidden="0" w:name="Colorful Shading Accent 5"/>
    <w:lsdException w:qFormat="1" w:unhideWhenUsed="0" w:uiPriority="72" w:semiHidden="0" w:name="Colorful List Accent 5"/>
    <w:lsdException w:qFormat="1" w:unhideWhenUsed="0" w:uiPriority="73" w:semiHidden="0" w:name="Colorful Grid Accent 5"/>
    <w:lsdException w:qFormat="1"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qFormat="1"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unhideWhenUsed="0" w:uiPriority="67" w:semiHidden="0" w:name="Medium Grid 1 Accent 6"/>
    <w:lsdException w:qFormat="1" w:unhideWhenUsed="0" w:uiPriority="68" w:semiHidden="0" w:name="Medium Grid 2 Accent 6"/>
    <w:lsdException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qFormat="1" w:unhideWhenUsed="0" w:uiPriority="72" w:semiHidden="0" w:name="Colorful List Accent 6"/>
    <w:lsdException w:qFormat="1"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sz w:val="56"/>
      <w:szCs w:val="56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uiPriority w:val="0"/>
    <w:rPr>
      <w:sz w:val="16"/>
      <w:szCs w:val="16"/>
    </w:rPr>
  </w:style>
  <w:style w:type="paragraph" w:styleId="14">
    <w:name w:val="Block Text"/>
    <w:basedOn w:val="1"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qFormat/>
    <w:uiPriority w:val="0"/>
    <w:rPr>
      <w:sz w:val="21"/>
      <w:szCs w:val="21"/>
    </w:rPr>
  </w:style>
  <w:style w:type="paragraph" w:styleId="26">
    <w:name w:val="annotation text"/>
    <w:basedOn w:val="1"/>
    <w:qFormat/>
    <w:uiPriority w:val="0"/>
    <w:pPr>
      <w:jc w:val="left"/>
    </w:pPr>
  </w:style>
  <w:style w:type="paragraph" w:styleId="27">
    <w:name w:val="annotation subject"/>
    <w:basedOn w:val="26"/>
    <w:next w:val="26"/>
    <w:qFormat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qFormat/>
    <w:uiPriority w:val="0"/>
    <w:rPr>
      <w:i/>
      <w:iCs/>
    </w:rPr>
  </w:style>
  <w:style w:type="character" w:styleId="43">
    <w:name w:val="HTML Cite"/>
    <w:basedOn w:val="11"/>
    <w:qFormat/>
    <w:uiPriority w:val="0"/>
    <w:rPr>
      <w:i/>
      <w:iCs/>
    </w:rPr>
  </w:style>
  <w:style w:type="character" w:styleId="44">
    <w:name w:val="HTML Code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qFormat/>
    <w:uiPriority w:val="0"/>
    <w:rPr>
      <w:i/>
      <w:iCs/>
    </w:rPr>
  </w:style>
  <w:style w:type="character" w:styleId="46">
    <w:name w:val="HTML Keyboard"/>
    <w:basedOn w:val="11"/>
    <w:qFormat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qFormat/>
    <w:uiPriority w:val="0"/>
    <w:rPr>
      <w:rFonts w:ascii="Courier New" w:hAnsi="Courier New" w:cs="Courier New"/>
    </w:rPr>
  </w:style>
  <w:style w:type="character" w:styleId="49">
    <w:name w:val="HTML Typewriter"/>
    <w:basedOn w:val="11"/>
    <w:qFormat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qFormat/>
    <w:uiPriority w:val="0"/>
    <w:pPr>
      <w:ind w:left="800" w:leftChars="800"/>
    </w:pPr>
  </w:style>
  <w:style w:type="paragraph" w:styleId="57">
    <w:name w:val="index 6"/>
    <w:basedOn w:val="1"/>
    <w:next w:val="1"/>
    <w:qFormat/>
    <w:uiPriority w:val="0"/>
    <w:pPr>
      <w:ind w:left="1000" w:leftChars="1000"/>
    </w:pPr>
  </w:style>
  <w:style w:type="paragraph" w:styleId="58">
    <w:name w:val="index 7"/>
    <w:basedOn w:val="1"/>
    <w:next w:val="1"/>
    <w:qFormat/>
    <w:uiPriority w:val="0"/>
    <w:pPr>
      <w:ind w:left="1200" w:leftChars="1200"/>
    </w:pPr>
  </w:style>
  <w:style w:type="paragraph" w:styleId="59">
    <w:name w:val="index 8"/>
    <w:basedOn w:val="1"/>
    <w:next w:val="1"/>
    <w:qFormat/>
    <w:uiPriority w:val="0"/>
    <w:pPr>
      <w:ind w:left="1400" w:leftChars="1400"/>
    </w:pPr>
  </w:style>
  <w:style w:type="paragraph" w:styleId="60">
    <w:name w:val="index 9"/>
    <w:basedOn w:val="1"/>
    <w:next w:val="1"/>
    <w:qFormat/>
    <w:uiPriority w:val="0"/>
    <w:pPr>
      <w:ind w:left="1600" w:leftChars="1600"/>
    </w:pPr>
  </w:style>
  <w:style w:type="paragraph" w:styleId="61">
    <w:name w:val="index heading"/>
    <w:basedOn w:val="1"/>
    <w:next w:val="52"/>
    <w:qFormat/>
    <w:uiPriority w:val="0"/>
    <w:rPr>
      <w:rFonts w:ascii="Arial" w:hAnsi="Arial" w:cs="Arial"/>
      <w:b/>
      <w:bCs/>
    </w:rPr>
  </w:style>
  <w:style w:type="character" w:styleId="62">
    <w:name w:val="line number"/>
    <w:basedOn w:val="11"/>
    <w:qFormat/>
    <w:uiPriority w:val="0"/>
  </w:style>
  <w:style w:type="paragraph" w:styleId="63">
    <w:name w:val="List"/>
    <w:basedOn w:val="1"/>
    <w:qFormat/>
    <w:uiPriority w:val="0"/>
    <w:pPr>
      <w:ind w:left="200" w:hanging="200" w:hangingChars="200"/>
    </w:pPr>
  </w:style>
  <w:style w:type="paragraph" w:styleId="64">
    <w:name w:val="List 2"/>
    <w:basedOn w:val="1"/>
    <w:qFormat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qFormat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qFormat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qFormat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qFormat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qFormat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qFormat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qFormat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qFormat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qFormat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qFormat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qFormat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qFormat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qFormat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qFormat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qFormat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qFormat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qFormat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qFormat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qFormat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qFormat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qFormat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qFormat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qFormat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qFormat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qFormat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qFormat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qFormat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qFormat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qFormat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qFormat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qFormat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qFormat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qFormat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qFormat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qFormat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qFormat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qFormat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qFormat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qFormat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qFormat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Office_4.4.2.7669_F1E327BC-269C-435d-A152-05C5408002CA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2022-12-28T10:39:00Z</dcterms:created>
  <dc:creator>Pham An Hao</dc:creator>
  <cp:lastModifiedBy>Pham An Hao</cp:lastModifiedBy>
  <dcterms:modified xsi:type="dcterms:W3CDTF">2022-12-28T10:39:58Z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